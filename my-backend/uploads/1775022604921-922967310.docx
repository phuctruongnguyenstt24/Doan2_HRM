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1"/>
        <w:tblpPr w:leftFromText="180" w:rightFromText="180" w:vertAnchor="text" w:tblpX="10908" w:tblpY="-3845"/>
        <w:tblOverlap w:val="never"/>
        <w:tblW w:w="0" w:type="auto"/>
        <w:tblInd w:w="0" w:type="dxa"/>
        <w:tblBorders>
          <w:top w:val="dashSmallGap" w:color="auto" w:sz="4" w:space="0"/>
          <w:left w:val="dashSmallGap" w:color="auto" w:sz="4" w:space="0"/>
          <w:bottom w:val="dashSmallGap" w:color="auto" w:sz="4" w:space="0"/>
          <w:right w:val="dashSmallGap" w:color="auto" w:sz="4" w:space="0"/>
          <w:insideH w:val="dashSmallGap" w:color="auto" w:sz="4" w:space="0"/>
          <w:insideV w:val="dashSmallGap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37"/>
      </w:tblGrid>
      <w:tr w14:paraId="58876B38">
        <w:tblPrEx>
          <w:tblBorders>
            <w:top w:val="dashSmallGap" w:color="auto" w:sz="4" w:space="0"/>
            <w:left w:val="dashSmallGap" w:color="auto" w:sz="4" w:space="0"/>
            <w:bottom w:val="dashSmallGap" w:color="auto" w:sz="4" w:space="0"/>
            <w:right w:val="dashSmallGap" w:color="auto" w:sz="4" w:space="0"/>
            <w:insideH w:val="dashSmallGap" w:color="auto" w:sz="4" w:space="0"/>
            <w:insideV w:val="dashSmallGap" w:color="auto" w:sz="4" w:space="0"/>
          </w:tblBorders>
        </w:tblPrEx>
        <w:trPr>
          <w:trHeight w:val="30" w:hRule="atLeast"/>
        </w:trPr>
        <w:tc>
          <w:tcPr>
            <w:tcW w:w="537" w:type="dxa"/>
          </w:tcPr>
          <w:p w14:paraId="7F1ECE99">
            <w:pPr>
              <w:rPr>
                <w:vertAlign w:val="baseline"/>
              </w:rPr>
            </w:pPr>
          </w:p>
        </w:tc>
      </w:tr>
    </w:tbl>
    <w:p w14:paraId="375C154E"/>
    <w:tbl>
      <w:tblPr>
        <w:tblStyle w:val="12"/>
        <w:tblpPr w:leftFromText="180" w:rightFromText="180" w:vertAnchor="text" w:horzAnchor="page" w:tblpX="2041" w:tblpY="123"/>
        <w:tblOverlap w:val="never"/>
        <w:tblW w:w="0" w:type="auto"/>
        <w:tblInd w:w="0" w:type="dxa"/>
        <w:tblBorders>
          <w:top w:val="triple" w:color="000000" w:sz="4" w:space="0"/>
          <w:left w:val="triple" w:color="000000" w:sz="4" w:space="0"/>
          <w:bottom w:val="triple" w:color="000000" w:sz="4" w:space="0"/>
          <w:right w:val="triple" w:color="000000" w:sz="4" w:space="0"/>
          <w:insideH w:val="triple" w:color="000000" w:sz="4" w:space="0"/>
          <w:insideV w:val="trip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0"/>
        <w:gridCol w:w="1370"/>
        <w:gridCol w:w="126"/>
        <w:gridCol w:w="428"/>
        <w:gridCol w:w="1276"/>
        <w:gridCol w:w="992"/>
        <w:gridCol w:w="2010"/>
      </w:tblGrid>
      <w:tr w14:paraId="271A9636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6" w:hRule="atLeast"/>
        </w:trPr>
        <w:tc>
          <w:tcPr>
            <w:tcW w:w="2300" w:type="dxa"/>
            <w:tcBorders>
              <w:bottom w:val="dashSmallGap" w:color="000000" w:sz="4" w:space="0"/>
              <w:right w:val="dashSmallGap" w:color="000000" w:sz="4" w:space="0"/>
            </w:tcBorders>
          </w:tcPr>
          <w:p w14:paraId="4B94D800">
            <w:pPr>
              <w:pStyle w:val="249"/>
              <w:rPr>
                <w:sz w:val="26"/>
              </w:rPr>
            </w:pPr>
          </w:p>
        </w:tc>
        <w:tc>
          <w:tcPr>
            <w:tcW w:w="6202" w:type="dxa"/>
            <w:gridSpan w:val="6"/>
            <w:tcBorders>
              <w:left w:val="dashSmallGap" w:color="000000" w:sz="4" w:space="0"/>
              <w:bottom w:val="dashSmallGap" w:color="000000" w:sz="4" w:space="0"/>
            </w:tcBorders>
          </w:tcPr>
          <w:p w14:paraId="3AE93004">
            <w:pPr>
              <w:pStyle w:val="249"/>
              <w:spacing w:before="90"/>
              <w:rPr>
                <w:b/>
                <w:sz w:val="26"/>
              </w:rPr>
            </w:pPr>
          </w:p>
          <w:p w14:paraId="16A98BB2">
            <w:pPr>
              <w:pStyle w:val="249"/>
              <w:spacing w:before="1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SỞ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VĂN</w:t>
            </w:r>
            <w:r>
              <w:rPr>
                <w:b/>
                <w:spacing w:val="-5"/>
                <w:sz w:val="26"/>
              </w:rPr>
              <w:t xml:space="preserve"> HÓA</w:t>
            </w:r>
          </w:p>
        </w:tc>
      </w:tr>
      <w:tr w14:paraId="612EF04A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2300" w:type="dxa"/>
            <w:vMerge w:val="restart"/>
            <w:tcBorders>
              <w:top w:val="dashSmallGap" w:color="000000" w:sz="4" w:space="0"/>
              <w:bottom w:val="dashSmallGap" w:color="000000" w:sz="4" w:space="0"/>
              <w:right w:val="dashSmallGap" w:color="000000" w:sz="4" w:space="0"/>
            </w:tcBorders>
          </w:tcPr>
          <w:p w14:paraId="497724F0">
            <w:pPr>
              <w:pStyle w:val="249"/>
              <w:rPr>
                <w:b/>
                <w:sz w:val="26"/>
              </w:rPr>
            </w:pPr>
          </w:p>
          <w:p w14:paraId="3166DD44">
            <w:pPr>
              <w:pStyle w:val="249"/>
              <w:spacing w:before="54"/>
              <w:rPr>
                <w:b/>
                <w:sz w:val="26"/>
              </w:rPr>
            </w:pPr>
          </w:p>
          <w:p w14:paraId="64F51B14">
            <w:pPr>
              <w:pStyle w:val="249"/>
              <w:spacing w:before="1" w:line="249" w:lineRule="auto"/>
              <w:ind w:left="954" w:right="435" w:hanging="291"/>
              <w:rPr>
                <w:sz w:val="26"/>
              </w:rPr>
            </w:pPr>
            <w:r>
              <w:rPr>
                <w:sz w:val="26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-387985</wp:posOffset>
                      </wp:positionV>
                      <wp:extent cx="863600" cy="1168400"/>
                      <wp:effectExtent l="0" t="0" r="5080" b="508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0" cy="1168400"/>
                                <a:chOff x="0" y="0"/>
                                <a:chExt cx="863600" cy="116840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2700" y="12700"/>
                                  <a:ext cx="838200" cy="1143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 h="1143000">
                                      <a:moveTo>
                                        <a:pt x="0" y="1143000"/>
                                      </a:moveTo>
                                      <a:lnTo>
                                        <a:pt x="838200" y="1143000"/>
                                      </a:lnTo>
                                      <a:lnTo>
                                        <a:pt x="838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F7954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2.7pt;margin-top:-30.55pt;height:92pt;width:68pt;z-index:-251657216;mso-width-relative:page;mso-height-relative:page;" coordsize="863600,1168400" o:gfxdata="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hpxJkdkAAAAKAQAADwAAAAAAAAABACAAAAAiAAAAZHJzL2Rvd25yZXYueG1sUEsBAhQAFAAAAAgA&#10;h07iQL7+r+yWAgAATAYAAA4AAAAAAAAAAQAgAAAAKAEAAGRycy9lMm9Eb2MueG1sUEsFBgAAAAAG&#10;AAYAWQEAADAGAAAAAA==&#10;">
                      <o:lock v:ext="edit" aspectratio="f"/>
                      <v:shape id="Graphic 25" o:spid="_x0000_s1026" o:spt="100" style="position:absolute;left:12700;top:12700;height:1143000;width:838200;" filled="f" stroked="t" coordsize="838200,1143000" o:gfxdata="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dUiy8AAAA&#10;2wAAAA8AAAAAAAAAAQAgAAAAIgAAAGRycy9kb3ducmV2LnhtbFBLAQIUABQAAAAIAIdO4kAzLwWe&#10;OwAAADkAAAAQAAAAAAAAAAEAIAAAAAsBAABkcnMvc2hhcGV4bWwueG1sUEsFBgAAAAAGAAYAWwEA&#10;ALUDAAAAAA==&#10;" path="m0,1143000l838200,1143000,838200,0,0,0,0,1143000xe">
                        <v:fill on="f" focussize="0,0"/>
                        <v:stroke weight="2pt" color="#F79546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z w:val="26"/>
              </w:rPr>
              <w:t>Ảnh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3x4 </w:t>
            </w:r>
            <w:r>
              <w:rPr>
                <w:spacing w:val="-6"/>
                <w:sz w:val="26"/>
              </w:rPr>
              <w:t>cm</w:t>
            </w:r>
          </w:p>
        </w:tc>
        <w:tc>
          <w:tcPr>
            <w:tcW w:w="6202" w:type="dxa"/>
            <w:gridSpan w:val="6"/>
            <w:tcBorders>
              <w:top w:val="dashSmallGap" w:color="000000" w:sz="4" w:space="0"/>
              <w:left w:val="dashSmallGap" w:color="000000" w:sz="4" w:space="0"/>
              <w:bottom w:val="dashSmallGap" w:color="000000" w:sz="4" w:space="0"/>
            </w:tcBorders>
          </w:tcPr>
          <w:p w14:paraId="44B32DB0">
            <w:pPr>
              <w:pStyle w:val="249"/>
              <w:spacing w:line="487" w:lineRule="exact"/>
              <w:ind w:left="1477"/>
              <w:rPr>
                <w:b/>
                <w:sz w:val="44"/>
              </w:rPr>
            </w:pPr>
            <w:r>
              <w:rPr>
                <w:b/>
                <w:sz w:val="44"/>
              </w:rPr>
              <w:t>THẺ</w:t>
            </w:r>
            <w:r>
              <w:rPr>
                <w:b/>
                <w:spacing w:val="-11"/>
                <w:sz w:val="44"/>
              </w:rPr>
              <w:t xml:space="preserve"> </w:t>
            </w:r>
            <w:r>
              <w:rPr>
                <w:b/>
                <w:sz w:val="44"/>
              </w:rPr>
              <w:t>THƯ</w:t>
            </w:r>
            <w:r>
              <w:rPr>
                <w:b/>
                <w:spacing w:val="-11"/>
                <w:sz w:val="44"/>
              </w:rPr>
              <w:t xml:space="preserve"> </w:t>
            </w:r>
            <w:r>
              <w:rPr>
                <w:b/>
                <w:spacing w:val="-4"/>
                <w:sz w:val="44"/>
              </w:rPr>
              <w:t>VIỆN</w:t>
            </w:r>
          </w:p>
        </w:tc>
      </w:tr>
      <w:tr w14:paraId="7A590FBB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300" w:type="dxa"/>
            <w:vMerge w:val="continue"/>
            <w:tcBorders>
              <w:top w:val="nil"/>
              <w:bottom w:val="dashSmallGap" w:color="000000" w:sz="4" w:space="0"/>
              <w:right w:val="dashSmallGap" w:color="000000" w:sz="4" w:space="0"/>
            </w:tcBorders>
          </w:tcPr>
          <w:p w14:paraId="47640B48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  <w:tcBorders>
              <w:top w:val="dashSmallGap" w:color="000000" w:sz="4" w:space="0"/>
              <w:left w:val="dashSmallGap" w:color="000000" w:sz="4" w:space="0"/>
              <w:bottom w:val="dashSmallGap" w:color="000000" w:sz="4" w:space="0"/>
              <w:right w:val="dashSmallGap" w:color="000000" w:sz="4" w:space="0"/>
            </w:tcBorders>
          </w:tcPr>
          <w:p w14:paraId="3945F877">
            <w:pPr>
              <w:pStyle w:val="249"/>
              <w:spacing w:before="78"/>
              <w:ind w:left="107" w:leftChars="0" w:right="0" w:rightChars="0"/>
              <w:rPr>
                <w:rFonts w:hint="default"/>
                <w:sz w:val="26"/>
                <w:lang w:val="en-US"/>
              </w:rPr>
            </w:pPr>
            <w:r>
              <w:rPr>
                <w:sz w:val="26"/>
              </w:rPr>
              <w:t>Họ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tê</w:t>
            </w:r>
            <w:r>
              <w:rPr>
                <w:rFonts w:hint="default"/>
                <w:spacing w:val="-4"/>
                <w:sz w:val="26"/>
                <w:lang w:val="en-US"/>
              </w:rPr>
              <w:t xml:space="preserve">N : </w:t>
            </w:r>
            <w:r>
              <w:rPr>
                <w:rFonts w:hint="default"/>
                <w:spacing w:val="-4"/>
                <w:sz w:val="26"/>
                <w:lang w:val="en-US"/>
              </w:rPr>
              <w:fldChar w:fldCharType="begin"/>
            </w:r>
            <w:r>
              <w:rPr>
                <w:rFonts w:hint="default"/>
                <w:spacing w:val="-4"/>
                <w:sz w:val="26"/>
                <w:lang w:val="en-US"/>
              </w:rPr>
              <w:instrText xml:space="preserve"> MERGEFIELD "Họ_tên" </w:instrText>
            </w:r>
            <w:r>
              <w:rPr>
                <w:rFonts w:hint="default"/>
                <w:spacing w:val="-4"/>
                <w:sz w:val="26"/>
                <w:lang w:val="en-US"/>
              </w:rPr>
              <w:fldChar w:fldCharType="separate"/>
            </w:r>
            <w:r>
              <w:rPr>
                <w:rFonts w:hint="default"/>
                <w:spacing w:val="-4"/>
                <w:sz w:val="26"/>
                <w:lang w:val="en-US"/>
              </w:rPr>
              <w:t>«Họ_tên»</w:t>
            </w:r>
            <w:r>
              <w:rPr>
                <w:rFonts w:hint="default"/>
                <w:spacing w:val="-4"/>
                <w:sz w:val="26"/>
                <w:lang w:val="en-US"/>
              </w:rPr>
              <w:fldChar w:fldCharType="end"/>
            </w:r>
          </w:p>
        </w:tc>
        <w:tc>
          <w:tcPr>
            <w:tcW w:w="4832" w:type="dxa"/>
            <w:gridSpan w:val="5"/>
            <w:tcBorders>
              <w:top w:val="dashSmallGap" w:color="000000" w:sz="4" w:space="0"/>
              <w:left w:val="dashSmallGap" w:color="000000" w:sz="4" w:space="0"/>
              <w:bottom w:val="dashSmallGap" w:color="000000" w:sz="4" w:space="0"/>
            </w:tcBorders>
          </w:tcPr>
          <w:p w14:paraId="4947B5A5">
            <w:pPr>
              <w:pStyle w:val="249"/>
              <w:rPr>
                <w:sz w:val="26"/>
              </w:rPr>
            </w:pPr>
          </w:p>
        </w:tc>
      </w:tr>
      <w:tr w14:paraId="14689C26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2300" w:type="dxa"/>
            <w:vMerge w:val="continue"/>
            <w:tcBorders>
              <w:top w:val="nil"/>
              <w:bottom w:val="dashSmallGap" w:color="000000" w:sz="4" w:space="0"/>
              <w:right w:val="dashSmallGap" w:color="000000" w:sz="4" w:space="0"/>
            </w:tcBorders>
          </w:tcPr>
          <w:p w14:paraId="259611E7">
            <w:pPr>
              <w:rPr>
                <w:sz w:val="2"/>
                <w:szCs w:val="2"/>
              </w:rPr>
            </w:pPr>
          </w:p>
        </w:tc>
        <w:tc>
          <w:tcPr>
            <w:tcW w:w="1496" w:type="dxa"/>
            <w:gridSpan w:val="2"/>
            <w:tcBorders>
              <w:top w:val="dashSmallGap" w:color="000000" w:sz="4" w:space="0"/>
              <w:left w:val="dashSmallGap" w:color="000000" w:sz="4" w:space="0"/>
              <w:bottom w:val="dashSmallGap" w:color="000000" w:sz="4" w:space="0"/>
              <w:right w:val="dashSmallGap" w:color="000000" w:sz="4" w:space="0"/>
            </w:tcBorders>
          </w:tcPr>
          <w:p w14:paraId="1253FA2F">
            <w:pPr>
              <w:pStyle w:val="249"/>
              <w:spacing w:before="78"/>
              <w:ind w:left="107"/>
              <w:rPr>
                <w:sz w:val="26"/>
              </w:rPr>
            </w:pPr>
            <w:r>
              <w:rPr>
                <w:sz w:val="26"/>
              </w:rPr>
              <w:t>Ngày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Sinh:</w:t>
            </w:r>
          </w:p>
        </w:tc>
        <w:tc>
          <w:tcPr>
            <w:tcW w:w="1704" w:type="dxa"/>
            <w:gridSpan w:val="2"/>
            <w:tcBorders>
              <w:top w:val="dashSmallGap" w:color="000000" w:sz="4" w:space="0"/>
              <w:left w:val="dashSmallGap" w:color="000000" w:sz="4" w:space="0"/>
              <w:bottom w:val="dashSmallGap" w:color="000000" w:sz="4" w:space="0"/>
              <w:right w:val="dashSmallGap" w:color="000000" w:sz="4" w:space="0"/>
            </w:tcBorders>
          </w:tcPr>
          <w:p w14:paraId="5C097F63">
            <w:pPr>
              <w:pStyle w:val="249"/>
              <w:rPr>
                <w:sz w:val="26"/>
              </w:rPr>
            </w:pPr>
          </w:p>
        </w:tc>
        <w:tc>
          <w:tcPr>
            <w:tcW w:w="992" w:type="dxa"/>
            <w:tcBorders>
              <w:top w:val="dashSmallGap" w:color="000000" w:sz="4" w:space="0"/>
              <w:left w:val="dashSmallGap" w:color="000000" w:sz="4" w:space="0"/>
              <w:bottom w:val="dashSmallGap" w:color="000000" w:sz="4" w:space="0"/>
              <w:right w:val="dashSmallGap" w:color="000000" w:sz="4" w:space="0"/>
            </w:tcBorders>
          </w:tcPr>
          <w:p w14:paraId="201C8CFE">
            <w:pPr>
              <w:pStyle w:val="249"/>
              <w:spacing w:before="78"/>
              <w:ind w:left="102"/>
              <w:rPr>
                <w:sz w:val="26"/>
              </w:rPr>
            </w:pPr>
            <w:r>
              <w:rPr>
                <w:spacing w:val="-5"/>
                <w:sz w:val="26"/>
              </w:rPr>
              <w:t>NS:</w:t>
            </w:r>
          </w:p>
        </w:tc>
        <w:tc>
          <w:tcPr>
            <w:tcW w:w="2010" w:type="dxa"/>
            <w:tcBorders>
              <w:top w:val="dashSmallGap" w:color="000000" w:sz="4" w:space="0"/>
              <w:left w:val="dashSmallGap" w:color="000000" w:sz="4" w:space="0"/>
              <w:bottom w:val="dashSmallGap" w:color="000000" w:sz="4" w:space="0"/>
            </w:tcBorders>
          </w:tcPr>
          <w:p w14:paraId="05376D59">
            <w:pPr>
              <w:pStyle w:val="249"/>
              <w:rPr>
                <w:sz w:val="26"/>
              </w:rPr>
            </w:pPr>
          </w:p>
        </w:tc>
      </w:tr>
      <w:tr w14:paraId="3EE456A7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300" w:type="dxa"/>
            <w:vMerge w:val="continue"/>
            <w:tcBorders>
              <w:top w:val="nil"/>
              <w:bottom w:val="dashSmallGap" w:color="000000" w:sz="4" w:space="0"/>
              <w:right w:val="dashSmallGap" w:color="000000" w:sz="4" w:space="0"/>
            </w:tcBorders>
          </w:tcPr>
          <w:p w14:paraId="0A6F0D4C">
            <w:pPr>
              <w:rPr>
                <w:sz w:val="2"/>
                <w:szCs w:val="2"/>
              </w:rPr>
            </w:pPr>
          </w:p>
        </w:tc>
        <w:tc>
          <w:tcPr>
            <w:tcW w:w="1924" w:type="dxa"/>
            <w:gridSpan w:val="3"/>
            <w:tcBorders>
              <w:top w:val="dashSmallGap" w:color="000000" w:sz="4" w:space="0"/>
              <w:left w:val="dashSmallGap" w:color="000000" w:sz="4" w:space="0"/>
              <w:bottom w:val="dashSmallGap" w:color="000000" w:sz="4" w:space="0"/>
              <w:right w:val="dashSmallGap" w:color="000000" w:sz="4" w:space="0"/>
            </w:tcBorders>
          </w:tcPr>
          <w:p w14:paraId="2EAF9010">
            <w:pPr>
              <w:pStyle w:val="249"/>
              <w:spacing w:before="78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ban:</w:t>
            </w:r>
            <w:r>
              <w:rPr>
                <w:spacing w:val="-4"/>
                <w:sz w:val="26"/>
              </w:rPr>
              <w:fldChar w:fldCharType="begin"/>
            </w:r>
            <w:r>
              <w:rPr>
                <w:spacing w:val="-4"/>
                <w:sz w:val="26"/>
              </w:rPr>
              <w:instrText xml:space="preserve"> MERGEFIELD "Phòng"</w:instrText>
            </w:r>
            <w:r>
              <w:rPr>
                <w:rFonts w:hint="default"/>
                <w:spacing w:val="-4"/>
                <w:sz w:val="26"/>
                <w:lang w:val="en-US"/>
              </w:rPr>
              <w:instrText xml:space="preserve"> {IF </w:instrText>
            </w:r>
            <w:bookmarkStart w:id="0" w:name="_GoBack"/>
            <w:bookmarkEnd w:id="0"/>
            <w:r>
              <w:rPr>
                <w:rFonts w:hint="default"/>
                <w:spacing w:val="-4"/>
                <w:sz w:val="26"/>
                <w:lang w:val="en-US"/>
              </w:rPr>
              <w:instrText xml:space="preserve">}</w:instrText>
            </w:r>
            <w:r>
              <w:rPr>
                <w:spacing w:val="-4"/>
                <w:sz w:val="26"/>
              </w:rPr>
              <w:instrText xml:space="preserve"> </w:instrText>
            </w:r>
            <w:r>
              <w:rPr>
                <w:spacing w:val="-4"/>
                <w:sz w:val="26"/>
              </w:rPr>
              <w:fldChar w:fldCharType="separate"/>
            </w:r>
            <w:r>
              <w:rPr>
                <w:spacing w:val="-4"/>
                <w:sz w:val="26"/>
              </w:rPr>
              <w:t>«Phòng»</w:t>
            </w:r>
            <w:r>
              <w:rPr>
                <w:spacing w:val="-4"/>
                <w:sz w:val="26"/>
              </w:rPr>
              <w:fldChar w:fldCharType="end"/>
            </w:r>
          </w:p>
        </w:tc>
        <w:tc>
          <w:tcPr>
            <w:tcW w:w="4278" w:type="dxa"/>
            <w:gridSpan w:val="3"/>
            <w:tcBorders>
              <w:top w:val="dashSmallGap" w:color="000000" w:sz="4" w:space="0"/>
              <w:left w:val="dashSmallGap" w:color="000000" w:sz="4" w:space="0"/>
              <w:bottom w:val="dashSmallGap" w:color="000000" w:sz="4" w:space="0"/>
            </w:tcBorders>
          </w:tcPr>
          <w:p w14:paraId="31CE3C3D">
            <w:pPr>
              <w:pStyle w:val="249"/>
              <w:rPr>
                <w:sz w:val="26"/>
              </w:rPr>
            </w:pPr>
          </w:p>
        </w:tc>
      </w:tr>
      <w:tr w14:paraId="4FDF2780">
        <w:tblPrEx>
          <w:tblBorders>
            <w:top w:val="triple" w:color="000000" w:sz="4" w:space="0"/>
            <w:left w:val="triple" w:color="000000" w:sz="4" w:space="0"/>
            <w:bottom w:val="triple" w:color="000000" w:sz="4" w:space="0"/>
            <w:right w:val="triple" w:color="000000" w:sz="4" w:space="0"/>
            <w:insideH w:val="triple" w:color="000000" w:sz="4" w:space="0"/>
            <w:insideV w:val="trip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2300" w:type="dxa"/>
            <w:tcBorders>
              <w:top w:val="dashSmallGap" w:color="000000" w:sz="4" w:space="0"/>
              <w:right w:val="dashSmallGap" w:color="000000" w:sz="4" w:space="0"/>
            </w:tcBorders>
          </w:tcPr>
          <w:p w14:paraId="1E483A0B">
            <w:pPr>
              <w:pStyle w:val="249"/>
              <w:spacing w:line="291" w:lineRule="exact"/>
              <w:ind w:left="87"/>
              <w:rPr>
                <w:sz w:val="26"/>
              </w:rPr>
            </w:pPr>
            <w:r>
              <w:rPr>
                <w:spacing w:val="-2"/>
                <w:sz w:val="26"/>
              </w:rPr>
              <w:t>&lt;&lt;MaNV&gt;&gt;</w:t>
            </w:r>
          </w:p>
        </w:tc>
        <w:tc>
          <w:tcPr>
            <w:tcW w:w="6202" w:type="dxa"/>
            <w:gridSpan w:val="6"/>
            <w:tcBorders>
              <w:top w:val="dashSmallGap" w:color="000000" w:sz="4" w:space="0"/>
              <w:left w:val="dashSmallGap" w:color="000000" w:sz="4" w:space="0"/>
            </w:tcBorders>
          </w:tcPr>
          <w:p w14:paraId="0EA72330">
            <w:pPr>
              <w:pStyle w:val="249"/>
              <w:spacing w:before="167"/>
              <w:ind w:left="17"/>
              <w:jc w:val="center"/>
              <w:rPr>
                <w:rFonts w:ascii="Wingdings" w:hAnsi="Wingdings"/>
                <w:sz w:val="26"/>
              </w:rPr>
            </w:pPr>
            <w:r>
              <w:rPr>
                <w:rFonts w:ascii="Wingdings" w:hAnsi="Wingdings"/>
                <w:spacing w:val="-5"/>
                <w:sz w:val="26"/>
              </w:rPr>
              <w:t></w:t>
            </w:r>
          </w:p>
        </w:tc>
      </w:tr>
    </w:tbl>
    <w:p w14:paraId="262D8009"/>
    <w:sectPr>
      <w:pgSz w:w="12240" w:h="15840"/>
      <w:pgMar w:top="1440" w:right="1440" w:bottom="1440" w:left="1440" w:header="432" w:footer="43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D:/TIN  HỌC VP NÂNG CAO/BUOI 11/DULIEU.docx"/>
    <w:dataSource r:id="rId1"/>
    <w:activeRecord w:val="1"/>
    <w:odso>
      <w:table w:val=""/>
      <w:src r:id="rId1"/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</w:odso>
  </w:mailMerge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415B9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9676E67"/>
    <w:rsid w:val="7241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able Paragraph"/>
    <w:basedOn w:val="1"/>
    <w:qFormat/>
    <w:uiPriority w:val="1"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/TIN  H&#7884;C VP N&#194;NG CAO/BUOI 11/DULIEU.doc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2026-04-01T03:55:00Z</dcterms:created>
  <dc:creator>Phuc24 Nguyen</dc:creator>
  <cp:lastModifiedBy>Phuc24 Nguyen</cp:lastModifiedBy>
  <dcterms:modified xsi:type="dcterms:W3CDTF">2026-04-01T04:21:48Z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4AFD086B3F154E46B63F5B9B7E239254_11</vt:lpwstr>
  </property>
  <property fmtid="{D5CDD505-2E9C-101B-9397-08002B2CF9AE}" pid="4" name="KSOTemplateDocerSaveRecord">
    <vt:lpwstr>eyJoZGlkIjoiY2Q0YzJkOTk1NmMyODg2NDg1YjQwOTE2M2UwNDM0ZTYiLCJ1c2VySWQiOiIxMzkxOTI2OTM3MDk2In0=</vt:lpwstr>
  </property>
</Properties>
</file>