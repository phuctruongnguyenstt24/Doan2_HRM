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0640A">
      <w:pPr>
        <w:pStyle w:val="85"/>
        <w:keepNext w:val="0"/>
        <w:keepLines w:val="0"/>
        <w:widowControl/>
        <w:suppressLineNumbers w:val="0"/>
      </w:pPr>
      <w:r>
        <w:t xml:space="preserve">Ok, mình sẽ đưa cho bạn </w:t>
      </w:r>
      <w:r>
        <w:rPr>
          <w:rStyle w:val="92"/>
        </w:rPr>
        <w:t>bộ lệnh Git “xài thực chiến cho team người mới”</w:t>
      </w:r>
      <w:r>
        <w:t xml:space="preserve"> — ngắn gọn, đủ dùng, tránh rối.</w:t>
      </w:r>
    </w:p>
    <w:p w14:paraId="3964DE4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90773">
      <w:pPr>
        <w:pStyle w:val="2"/>
        <w:keepNext w:val="0"/>
        <w:keepLines w:val="0"/>
        <w:widowControl/>
        <w:suppressLineNumbers w:val="0"/>
      </w:pPr>
      <w:r>
        <w:t>🚀 1. Thiết lập ban đầu (mỗi người làm 1 lần)</w:t>
      </w:r>
    </w:p>
    <w:p w14:paraId="56FC90D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config --global user.name "Ten cua ban"</w:t>
      </w:r>
    </w:p>
    <w:p w14:paraId="3C5B31A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config --global user.email "email@gmail.com"</w:t>
      </w:r>
    </w:p>
    <w:p w14:paraId="66F170C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D8AFE">
      <w:pPr>
        <w:pStyle w:val="2"/>
        <w:keepNext w:val="0"/>
        <w:keepLines w:val="0"/>
        <w:widowControl/>
        <w:suppressLineNumbers w:val="0"/>
      </w:pPr>
      <w:r>
        <w:t>📦 2. Clone project về máy</w:t>
      </w:r>
    </w:p>
    <w:p w14:paraId="30B9EF8E">
      <w:pPr>
        <w:pStyle w:val="85"/>
        <w:keepNext w:val="0"/>
        <w:keepLines w:val="0"/>
        <w:widowControl/>
        <w:suppressLineNumbers w:val="0"/>
      </w:pPr>
      <w:r>
        <w:t>👉 Người khác trong team dùng:</w:t>
      </w:r>
    </w:p>
    <w:p w14:paraId="46A77BB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clone &lt;link-repo&gt;</w:t>
      </w:r>
    </w:p>
    <w:p w14:paraId="085E3AD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42CA4">
      <w:pPr>
        <w:pStyle w:val="2"/>
        <w:keepNext w:val="0"/>
        <w:keepLines w:val="0"/>
        <w:widowControl/>
        <w:suppressLineNumbers w:val="0"/>
      </w:pPr>
      <w:r>
        <w:t>🔁 3. Quy trình làm việc CHUẨN mỗi ngày</w:t>
      </w:r>
    </w:p>
    <w:p w14:paraId="4AAB98A7">
      <w:pPr>
        <w:pStyle w:val="3"/>
        <w:keepNext w:val="0"/>
        <w:keepLines w:val="0"/>
        <w:widowControl/>
        <w:suppressLineNumbers w:val="0"/>
      </w:pPr>
      <w:r>
        <w:t>🧭 Bước 1: Luôn cập nhật code mới nhất</w:t>
      </w:r>
    </w:p>
    <w:p w14:paraId="203D94B6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pull origin main</w:t>
      </w:r>
    </w:p>
    <w:p w14:paraId="3948E47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6702B">
      <w:pPr>
        <w:pStyle w:val="3"/>
        <w:keepNext w:val="0"/>
        <w:keepLines w:val="0"/>
        <w:widowControl/>
        <w:suppressLineNumbers w:val="0"/>
      </w:pPr>
      <w:r>
        <w:t>✍️ Bước 2: Code xong → add file</w:t>
      </w:r>
    </w:p>
    <w:p w14:paraId="288438B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add .</w:t>
      </w:r>
    </w:p>
    <w:p w14:paraId="4F004FC1">
      <w:pPr>
        <w:pStyle w:val="85"/>
        <w:keepNext w:val="0"/>
        <w:keepLines w:val="0"/>
        <w:widowControl/>
        <w:suppressLineNumbers w:val="0"/>
      </w:pPr>
      <w:r>
        <w:t>👉 hoặc add từng file:</w:t>
      </w:r>
    </w:p>
    <w:p w14:paraId="3E83701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add tenfile.js</w:t>
      </w:r>
    </w:p>
    <w:p w14:paraId="664466A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4637F">
      <w:pPr>
        <w:pStyle w:val="3"/>
        <w:keepNext w:val="0"/>
        <w:keepLines w:val="0"/>
        <w:widowControl/>
        <w:suppressLineNumbers w:val="0"/>
      </w:pPr>
      <w:r>
        <w:t>💾 Bước 3: Commit</w:t>
      </w:r>
    </w:p>
    <w:p w14:paraId="5D94B9B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commit -m "mo ta thay doi"</w:t>
      </w:r>
    </w:p>
    <w:p w14:paraId="61F0D1DB">
      <w:pPr>
        <w:pStyle w:val="85"/>
        <w:keepNext w:val="0"/>
        <w:keepLines w:val="0"/>
        <w:widowControl/>
        <w:suppressLineNumbers w:val="0"/>
      </w:pPr>
      <w:r>
        <w:t>📌 Ví dụ:</w:t>
      </w:r>
    </w:p>
    <w:p w14:paraId="327F7E28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commit -m "fix login bug"</w:t>
      </w:r>
    </w:p>
    <w:p w14:paraId="7C599C0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FE652">
      <w:pPr>
        <w:pStyle w:val="3"/>
        <w:keepNext w:val="0"/>
        <w:keepLines w:val="0"/>
        <w:widowControl/>
        <w:suppressLineNumbers w:val="0"/>
      </w:pPr>
      <w:r>
        <w:t>☁️ Bước 4: Đẩy lên GitHub</w:t>
      </w:r>
    </w:p>
    <w:p w14:paraId="709409E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push origin main</w:t>
      </w:r>
    </w:p>
    <w:p w14:paraId="5AF9721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2F560">
      <w:pPr>
        <w:pStyle w:val="2"/>
        <w:keepNext w:val="0"/>
        <w:keepLines w:val="0"/>
        <w:widowControl/>
        <w:suppressLineNumbers w:val="0"/>
      </w:pPr>
      <w:r>
        <w:t>🌿 4. Làm việc bằng branch (CỰC KỲ QUAN TRỌNG cho team)</w:t>
      </w:r>
    </w:p>
    <w:p w14:paraId="6C11A6DF">
      <w:pPr>
        <w:pStyle w:val="85"/>
        <w:keepNext w:val="0"/>
        <w:keepLines w:val="0"/>
        <w:widowControl/>
        <w:suppressLineNumbers w:val="0"/>
      </w:pPr>
      <w:r>
        <w:t xml:space="preserve">👉 Không nên code trực tiếp trên </w:t>
      </w:r>
      <w:r>
        <w:rPr>
          <w:rStyle w:val="44"/>
        </w:rPr>
        <w:t>main</w:t>
      </w:r>
    </w:p>
    <w:p w14:paraId="6B69439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B99B8">
      <w:pPr>
        <w:pStyle w:val="3"/>
        <w:keepNext w:val="0"/>
        <w:keepLines w:val="0"/>
        <w:widowControl/>
        <w:suppressLineNumbers w:val="0"/>
      </w:pPr>
      <w:r>
        <w:t>🔹 Tạo branch mới</w:t>
      </w:r>
    </w:p>
    <w:p w14:paraId="4FDC37EA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checkout -b feature-login</w:t>
      </w:r>
    </w:p>
    <w:p w14:paraId="2B9C7A3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C9F1C">
      <w:pPr>
        <w:pStyle w:val="3"/>
        <w:keepNext w:val="0"/>
        <w:keepLines w:val="0"/>
        <w:widowControl/>
        <w:suppressLineNumbers w:val="0"/>
      </w:pPr>
      <w:r>
        <w:t>🔹 Push branch lên</w:t>
      </w:r>
    </w:p>
    <w:p w14:paraId="7D349C5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push origin feature-login</w:t>
      </w:r>
    </w:p>
    <w:p w14:paraId="3F8E7FD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2BA6C">
      <w:pPr>
        <w:pStyle w:val="3"/>
        <w:keepNext w:val="0"/>
        <w:keepLines w:val="0"/>
        <w:widowControl/>
        <w:suppressLineNumbers w:val="0"/>
      </w:pPr>
      <w:r>
        <w:t>🔹 Sau khi xong → merge về main</w:t>
      </w:r>
    </w:p>
    <w:p w14:paraId="6711860A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checkout main</w:t>
      </w:r>
    </w:p>
    <w:p w14:paraId="2E2C2F1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pull origin main</w:t>
      </w:r>
    </w:p>
    <w:p w14:paraId="5C1BE78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merge feature-login</w:t>
      </w:r>
    </w:p>
    <w:p w14:paraId="3B313823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push origin main</w:t>
      </w:r>
    </w:p>
    <w:p w14:paraId="6D6C6D2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871D8">
      <w:pPr>
        <w:pStyle w:val="2"/>
        <w:keepNext w:val="0"/>
        <w:keepLines w:val="0"/>
        <w:widowControl/>
        <w:suppressLineNumbers w:val="0"/>
      </w:pPr>
      <w:r>
        <w:t>🔥 5. Xử lý conflict (xung đột)</w:t>
      </w:r>
    </w:p>
    <w:p w14:paraId="4376D816">
      <w:pPr>
        <w:pStyle w:val="85"/>
        <w:keepNext w:val="0"/>
        <w:keepLines w:val="0"/>
        <w:widowControl/>
        <w:suppressLineNumbers w:val="0"/>
      </w:pPr>
      <w:r>
        <w:t>👉 Khi bị lỗi kiểu:</w:t>
      </w:r>
    </w:p>
    <w:p w14:paraId="072F4EA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CONFLICT (content)</w:t>
      </w:r>
    </w:p>
    <w:p w14:paraId="660AC7F9">
      <w:pPr>
        <w:pStyle w:val="3"/>
        <w:keepNext w:val="0"/>
        <w:keepLines w:val="0"/>
        <w:widowControl/>
        <w:suppressLineNumbers w:val="0"/>
      </w:pPr>
      <w:r>
        <w:t>Cách làm:</w:t>
      </w:r>
    </w:p>
    <w:p w14:paraId="068845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98268EB">
      <w:pPr>
        <w:pStyle w:val="85"/>
        <w:keepNext w:val="0"/>
        <w:keepLines w:val="0"/>
        <w:widowControl/>
        <w:suppressLineNumbers w:val="0"/>
        <w:ind w:left="720"/>
      </w:pPr>
      <w:r>
        <w:t>Mở file bị lỗi</w:t>
      </w:r>
    </w:p>
    <w:p w14:paraId="66FA3B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B6A2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4D75C2">
      <w:pPr>
        <w:pStyle w:val="85"/>
        <w:keepNext w:val="0"/>
        <w:keepLines w:val="0"/>
        <w:widowControl/>
        <w:suppressLineNumbers w:val="0"/>
        <w:ind w:left="720"/>
      </w:pPr>
      <w:r>
        <w:t>Sửa đoạn:</w:t>
      </w:r>
    </w:p>
    <w:p w14:paraId="74F529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9B2503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&lt;&lt;&lt;&lt;&lt;&lt;&lt; HEAD</w:t>
      </w:r>
    </w:p>
    <w:p w14:paraId="1C3CAC11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code của bạn</w:t>
      </w:r>
    </w:p>
    <w:p w14:paraId="7DF7F777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=======</w:t>
      </w:r>
    </w:p>
    <w:p w14:paraId="117283D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code người khác</w:t>
      </w:r>
    </w:p>
    <w:p w14:paraId="4D06978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&gt;&gt;&gt;&gt;&gt;&gt;&gt; branch</w:t>
      </w:r>
    </w:p>
    <w:p w14:paraId="68F32A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AC3FFD">
      <w:pPr>
        <w:pStyle w:val="85"/>
        <w:keepNext w:val="0"/>
        <w:keepLines w:val="0"/>
        <w:widowControl/>
        <w:suppressLineNumbers w:val="0"/>
        <w:ind w:left="720"/>
      </w:pPr>
      <w:r>
        <w:t xml:space="preserve">Giữ code đúng → xoá dấu </w:t>
      </w:r>
      <w:r>
        <w:rPr>
          <w:rStyle w:val="44"/>
        </w:rPr>
        <w:t>&lt;&lt;&lt;&lt;&lt;&lt;&lt; ======= &gt;&gt;&gt;&gt;&gt;&gt;&gt;</w:t>
      </w:r>
    </w:p>
    <w:p w14:paraId="65C99E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DD21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F750CB">
      <w:pPr>
        <w:pStyle w:val="85"/>
        <w:keepNext w:val="0"/>
        <w:keepLines w:val="0"/>
        <w:widowControl/>
        <w:suppressLineNumbers w:val="0"/>
        <w:ind w:left="720"/>
      </w:pPr>
      <w:r>
        <w:t>Sau đó:</w:t>
      </w:r>
    </w:p>
    <w:p w14:paraId="0C8209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4E07F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add .</w:t>
      </w:r>
    </w:p>
    <w:p w14:paraId="52687123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commit -m "resolve conflict"</w:t>
      </w:r>
    </w:p>
    <w:p w14:paraId="590CD95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6BC92">
      <w:pPr>
        <w:pStyle w:val="2"/>
        <w:keepNext w:val="0"/>
        <w:keepLines w:val="0"/>
        <w:widowControl/>
        <w:suppressLineNumbers w:val="0"/>
      </w:pPr>
      <w:r>
        <w:t>📂 6. Xem trạng thái</w:t>
      </w:r>
    </w:p>
    <w:p w14:paraId="5716FBE3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status</w:t>
      </w:r>
    </w:p>
    <w:p w14:paraId="4C1912B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36CFF">
      <w:pPr>
        <w:pStyle w:val="2"/>
        <w:keepNext w:val="0"/>
        <w:keepLines w:val="0"/>
        <w:widowControl/>
        <w:suppressLineNumbers w:val="0"/>
      </w:pPr>
      <w:r>
        <w:t>📜 7. Xem lịch sử commit</w:t>
      </w:r>
    </w:p>
    <w:p w14:paraId="575ABAD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log</w:t>
      </w:r>
    </w:p>
    <w:p w14:paraId="707DF00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4CCB8">
      <w:pPr>
        <w:pStyle w:val="2"/>
        <w:keepNext w:val="0"/>
        <w:keepLines w:val="0"/>
        <w:widowControl/>
        <w:suppressLineNumbers w:val="0"/>
      </w:pPr>
      <w:r>
        <w:t>🔙 8. Hoàn tác (cực hữu ích)</w:t>
      </w:r>
    </w:p>
    <w:p w14:paraId="0271DD0B">
      <w:pPr>
        <w:pStyle w:val="3"/>
        <w:keepNext w:val="0"/>
        <w:keepLines w:val="0"/>
        <w:widowControl/>
        <w:suppressLineNumbers w:val="0"/>
      </w:pPr>
      <w:r>
        <w:t>❌ Huỷ file chưa commit</w:t>
      </w:r>
    </w:p>
    <w:p w14:paraId="21888E3A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checkout -- tenfile.js</w:t>
      </w:r>
    </w:p>
    <w:p w14:paraId="53AD8CC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5D4ED">
      <w:pPr>
        <w:pStyle w:val="3"/>
        <w:keepNext w:val="0"/>
        <w:keepLines w:val="0"/>
        <w:widowControl/>
        <w:suppressLineNumbers w:val="0"/>
      </w:pPr>
      <w:r>
        <w:t>❌ Huỷ add</w:t>
      </w:r>
    </w:p>
    <w:p w14:paraId="382F9E40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reset</w:t>
      </w:r>
    </w:p>
    <w:p w14:paraId="4FDEB5D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4E0E0">
      <w:pPr>
        <w:pStyle w:val="3"/>
        <w:keepNext w:val="0"/>
        <w:keepLines w:val="0"/>
        <w:widowControl/>
        <w:suppressLineNumbers w:val="0"/>
      </w:pPr>
      <w:r>
        <w:t>❌ Huỷ commit gần nhất</w:t>
      </w:r>
    </w:p>
    <w:p w14:paraId="7680FD7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reset --soft HEAD~1</w:t>
      </w:r>
    </w:p>
    <w:p w14:paraId="6B47F19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57756">
      <w:pPr>
        <w:pStyle w:val="2"/>
        <w:keepNext w:val="0"/>
        <w:keepLines w:val="0"/>
        <w:widowControl/>
        <w:suppressLineNumbers w:val="0"/>
      </w:pPr>
      <w:r>
        <w:t>🚫 9. QUY TẮC TEAM (quan trọng nhất)</w:t>
      </w:r>
    </w:p>
    <w:p w14:paraId="2F3A78EB">
      <w:pPr>
        <w:pStyle w:val="85"/>
        <w:keepNext w:val="0"/>
        <w:keepLines w:val="0"/>
        <w:widowControl/>
        <w:suppressLineNumbers w:val="0"/>
      </w:pPr>
      <w:r>
        <w:t>👉 Nói team bạn đọc kỹ:</w:t>
      </w:r>
    </w:p>
    <w:p w14:paraId="244A23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B775B5">
      <w:pPr>
        <w:pStyle w:val="85"/>
        <w:keepNext w:val="0"/>
        <w:keepLines w:val="0"/>
        <w:widowControl/>
        <w:suppressLineNumbers w:val="0"/>
        <w:ind w:left="720"/>
      </w:pPr>
      <w:r>
        <w:t xml:space="preserve">❌ KHÔNG push thẳng </w:t>
      </w:r>
      <w:r>
        <w:rPr>
          <w:rStyle w:val="44"/>
        </w:rPr>
        <w:t>main</w:t>
      </w:r>
    </w:p>
    <w:p w14:paraId="6200D7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99F6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397A00">
      <w:pPr>
        <w:pStyle w:val="85"/>
        <w:keepNext w:val="0"/>
        <w:keepLines w:val="0"/>
        <w:widowControl/>
        <w:suppressLineNumbers w:val="0"/>
        <w:ind w:left="720"/>
      </w:pPr>
      <w:r>
        <w:t>✅ LUÔN tạo branch riêng</w:t>
      </w:r>
    </w:p>
    <w:p w14:paraId="35633C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48E30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0D722F">
      <w:pPr>
        <w:pStyle w:val="85"/>
        <w:keepNext w:val="0"/>
        <w:keepLines w:val="0"/>
        <w:widowControl/>
        <w:suppressLineNumbers w:val="0"/>
        <w:ind w:left="720"/>
      </w:pPr>
      <w:r>
        <w:t xml:space="preserve">✅ LUÔN </w:t>
      </w:r>
      <w:r>
        <w:rPr>
          <w:rStyle w:val="44"/>
        </w:rPr>
        <w:t>git pull</w:t>
      </w:r>
      <w:r>
        <w:t xml:space="preserve"> trước khi code</w:t>
      </w:r>
    </w:p>
    <w:p w14:paraId="0014C3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FBE7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18C4A8">
      <w:pPr>
        <w:pStyle w:val="85"/>
        <w:keepNext w:val="0"/>
        <w:keepLines w:val="0"/>
        <w:widowControl/>
        <w:suppressLineNumbers w:val="0"/>
        <w:ind w:left="720"/>
      </w:pPr>
      <w:r>
        <w:t xml:space="preserve">❌ KHÔNG push </w:t>
      </w:r>
      <w:r>
        <w:rPr>
          <w:rStyle w:val="44"/>
        </w:rPr>
        <w:t>.env</w:t>
      </w:r>
      <w:r>
        <w:t xml:space="preserve">, </w:t>
      </w:r>
      <w:r>
        <w:rPr>
          <w:rStyle w:val="44"/>
        </w:rPr>
        <w:t>node_modules</w:t>
      </w:r>
    </w:p>
    <w:p w14:paraId="5C42A2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EFE0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E3AFB3">
      <w:pPr>
        <w:pStyle w:val="85"/>
        <w:keepNext w:val="0"/>
        <w:keepLines w:val="0"/>
        <w:widowControl/>
        <w:suppressLineNumbers w:val="0"/>
        <w:ind w:left="720"/>
      </w:pPr>
      <w:r>
        <w:t>✅ Commit rõ ràng (đừng ghi “update”)</w:t>
      </w:r>
    </w:p>
    <w:p w14:paraId="63F122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F9D7B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5B9BB">
      <w:pPr>
        <w:pStyle w:val="2"/>
        <w:keepNext w:val="0"/>
        <w:keepLines w:val="0"/>
        <w:widowControl/>
        <w:suppressLineNumbers w:val="0"/>
      </w:pPr>
      <w:r>
        <w:t>🎯 Workflow đơn giản cho team bạn</w:t>
      </w:r>
    </w:p>
    <w:p w14:paraId="4EA79C66">
      <w:pPr>
        <w:pStyle w:val="85"/>
        <w:keepNext w:val="0"/>
        <w:keepLines w:val="0"/>
        <w:widowControl/>
        <w:suppressLineNumbers w:val="0"/>
      </w:pPr>
      <w:r>
        <w:t>👉 Mỗi người làm như này là ổn:</w:t>
      </w:r>
    </w:p>
    <w:p w14:paraId="789D2B3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pull origin main</w:t>
      </w:r>
    </w:p>
    <w:p w14:paraId="35CE3B4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checkout -b ten-feature</w:t>
      </w:r>
    </w:p>
    <w:p w14:paraId="6F8E4414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7A6E1AD0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# code...</w:t>
      </w:r>
    </w:p>
    <w:p w14:paraId="0C678066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08F330D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add .</w:t>
      </w:r>
    </w:p>
    <w:p w14:paraId="3F0C97A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git commit -m "mo ta"</w:t>
      </w:r>
    </w:p>
    <w:p w14:paraId="1792C2C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git push origin ten-feature</w:t>
      </w:r>
    </w:p>
    <w:p w14:paraId="0A968EB5">
      <w:pPr>
        <w:pStyle w:val="85"/>
        <w:keepNext w:val="0"/>
        <w:keepLines w:val="0"/>
        <w:widowControl/>
        <w:suppressLineNumbers w:val="0"/>
      </w:pPr>
      <w:r>
        <w:t>👉 Sau đó merge</w:t>
      </w:r>
    </w:p>
    <w:p w14:paraId="30DDF0B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88863">
      <w:pPr>
        <w:pStyle w:val="2"/>
        <w:keepNext w:val="0"/>
        <w:keepLines w:val="0"/>
        <w:widowControl/>
        <w:suppressLineNumbers w:val="0"/>
      </w:pPr>
      <w:r>
        <w:t>💡 Gợi ý thực tế cho project bạn (Node + React)</w:t>
      </w:r>
    </w:p>
    <w:p w14:paraId="40B361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CB97A0">
      <w:pPr>
        <w:pStyle w:val="85"/>
        <w:keepNext w:val="0"/>
        <w:keepLines w:val="0"/>
        <w:widowControl/>
        <w:suppressLineNumbers w:val="0"/>
        <w:ind w:left="720"/>
      </w:pPr>
      <w:r>
        <w:t>Backend → 1 branch riêng</w:t>
      </w:r>
    </w:p>
    <w:p w14:paraId="024C5B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91164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DB688E">
      <w:pPr>
        <w:pStyle w:val="85"/>
        <w:keepNext w:val="0"/>
        <w:keepLines w:val="0"/>
        <w:widowControl/>
        <w:suppressLineNumbers w:val="0"/>
        <w:ind w:left="720"/>
      </w:pPr>
      <w:r>
        <w:t>Frontend → 1 branch riêng</w:t>
      </w:r>
    </w:p>
    <w:p w14:paraId="2B2B4C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86EBD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C296E12">
      <w:pPr>
        <w:pStyle w:val="85"/>
        <w:keepNext w:val="0"/>
        <w:keepLines w:val="0"/>
        <w:widowControl/>
        <w:suppressLineNumbers w:val="0"/>
        <w:ind w:left="720"/>
      </w:pPr>
      <w:r>
        <w:t>Hoặc mỗi tính năng 1 branch</w:t>
      </w:r>
    </w:p>
    <w:p w14:paraId="7019AF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628F0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E7106">
      <w:pPr>
        <w:pStyle w:val="2"/>
        <w:keepNext w:val="0"/>
        <w:keepLines w:val="0"/>
        <w:widowControl/>
        <w:suppressLineNumbers w:val="0"/>
      </w:pPr>
      <w:r>
        <w:t>🔥 Nếu bạn muốn nâng level</w:t>
      </w:r>
    </w:p>
    <w:p w14:paraId="1A625CBF">
      <w:pPr>
        <w:pStyle w:val="85"/>
        <w:keepNext w:val="0"/>
        <w:keepLines w:val="0"/>
        <w:widowControl/>
        <w:suppressLineNumbers w:val="0"/>
      </w:pPr>
      <w:r>
        <w:t>Mình có thể hướng dẫn thêm:</w:t>
      </w:r>
    </w:p>
    <w:p w14:paraId="59C53E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AE73C2">
      <w:pPr>
        <w:pStyle w:val="85"/>
        <w:keepNext w:val="0"/>
        <w:keepLines w:val="0"/>
        <w:widowControl/>
        <w:suppressLineNumbers w:val="0"/>
        <w:ind w:left="720"/>
      </w:pPr>
      <w:r>
        <w:t>Dùng Git trong VS Code (GUI dễ hơn)</w:t>
      </w:r>
    </w:p>
    <w:p w14:paraId="06C380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8CAF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0FC4C6">
      <w:pPr>
        <w:pStyle w:val="85"/>
        <w:keepNext w:val="0"/>
        <w:keepLines w:val="0"/>
        <w:widowControl/>
        <w:suppressLineNumbers w:val="0"/>
        <w:ind w:left="720"/>
      </w:pPr>
      <w:r>
        <w:t>Cách tránh conflict 100%</w:t>
      </w:r>
    </w:p>
    <w:p w14:paraId="02D2D8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7F764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A475AD">
      <w:pPr>
        <w:pStyle w:val="85"/>
        <w:keepNext w:val="0"/>
        <w:keepLines w:val="0"/>
        <w:widowControl/>
        <w:suppressLineNumbers w:val="0"/>
        <w:ind w:left="720"/>
      </w:pPr>
      <w:r>
        <w:t>Cách chia task cho team</w:t>
      </w:r>
    </w:p>
    <w:p w14:paraId="534615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8F9358">
      <w:pPr>
        <w:pStyle w:val="85"/>
        <w:keepNext w:val="0"/>
        <w:keepLines w:val="0"/>
        <w:widowControl/>
        <w:suppressLineNumbers w:val="0"/>
      </w:pPr>
      <w:r>
        <w:t>👉 Nói mình biết team bạn có bao nhiêu người, mình set workflow chuẩn cho luôn 👍</w:t>
      </w:r>
    </w:p>
    <w:p w14:paraId="3FFABC28">
      <w:bookmarkStart w:id="0" w:name="_GoBack"/>
      <w:bookmarkEnd w:id="0"/>
    </w:p>
    <w:p w14:paraId="7AE21989"/>
    <w:sectPr>
      <w:pgSz w:w="12240" w:h="15840"/>
      <w:pgMar w:top="1440" w:right="1440" w:bottom="1440" w:left="1440" w:header="432" w:footer="432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76888"/>
    <w:multiLevelType w:val="multilevel"/>
    <w:tmpl w:val="90076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9F7B88"/>
    <w:multiLevelType w:val="multilevel"/>
    <w:tmpl w:val="B49F7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0B954FBF"/>
    <w:multiLevelType w:val="multilevel"/>
    <w:tmpl w:val="0B954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BA627AC"/>
    <w:multiLevelType w:val="multilevel"/>
    <w:tmpl w:val="0BA627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E346052"/>
    <w:multiLevelType w:val="multilevel"/>
    <w:tmpl w:val="6E3460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3"/>
  </w:num>
  <w:num w:numId="12">
    <w:abstractNumId w:val="14"/>
  </w:num>
  <w:num w:numId="13">
    <w:abstractNumId w:val="1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D127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8D1279"/>
    <w:rsid w:val="1967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2026-03-31T15:04:00Z</dcterms:created>
  <dc:creator>Phuc24 Nguyen</dc:creator>
  <cp:lastModifiedBy>Phuc24 Nguyen</cp:lastModifiedBy>
  <dcterms:modified xsi:type="dcterms:W3CDTF">2026-03-31T15:05:07Z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9EBDF0EEA9984156946CC692010C3352_11</vt:lpwstr>
  </property>
  <property fmtid="{D5CDD505-2E9C-101B-9397-08002B2CF9AE}" pid="4" name="KSOTemplateDocerSaveRecord">
    <vt:lpwstr>eyJoZGlkIjoiY2Q0YzJkOTk1NmMyODg2NDg1YjQwOTE2M2UwNDM0ZTYiLCJ1c2VySWQiOiIxMzkxOTI2OTM3MDk2In0=</vt:lpwstr>
  </property>
</Properties>
</file>